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9882D">
      <w:pPr>
        <w:spacing w:before="2400" w:after="320"/>
        <w:jc w:val="center"/>
        <w:rPr>
          <w:rFonts w:hint="eastAsia" w:ascii="仿宋_GB2312" w:hAnsi="仿宋_GB2312" w:eastAsia="仿宋_GB2312" w:cs="仿宋_GB2312"/>
        </w:rPr>
      </w:pPr>
      <w:bookmarkStart w:id="0" w:name="_GoBack"/>
      <w:r>
        <w:rPr>
          <w:rFonts w:hint="eastAsia" w:ascii="仿宋_GB2312" w:hAnsi="仿宋_GB2312" w:eastAsia="仿宋_GB2312" w:cs="仿宋_GB2312"/>
          <w:b/>
          <w:i w:val="0"/>
          <w:color w:val="17324D"/>
          <w:sz w:val="60"/>
        </w:rPr>
        <w:t>第十三号牢房</w:t>
      </w:r>
    </w:p>
    <w:p w14:paraId="11231806">
      <w:pPr>
        <w:spacing w:after="600"/>
        <w:jc w:val="center"/>
        <w:rPr>
          <w:rFonts w:hint="eastAsia" w:ascii="仿宋_GB2312" w:hAnsi="仿宋_GB2312" w:eastAsia="仿宋_GB2312" w:cs="仿宋_GB2312"/>
        </w:rPr>
      </w:pPr>
      <w:r>
        <w:rPr>
          <w:rFonts w:hint="eastAsia" w:ascii="仿宋_GB2312" w:hAnsi="仿宋_GB2312" w:eastAsia="仿宋_GB2312" w:cs="仿宋_GB2312"/>
          <w:b w:val="0"/>
          <w:i/>
          <w:color w:val="6B7280"/>
          <w:sz w:val="24"/>
        </w:rPr>
        <w:t>THE PROBLEM OF CELL 13</w:t>
      </w:r>
    </w:p>
    <w:p w14:paraId="53A59857">
      <w:pPr>
        <w:spacing w:after="160"/>
        <w:jc w:val="center"/>
        <w:rPr>
          <w:rFonts w:hint="eastAsia" w:ascii="仿宋_GB2312" w:hAnsi="仿宋_GB2312" w:eastAsia="仿宋_GB2312" w:cs="仿宋_GB2312"/>
        </w:rPr>
      </w:pPr>
      <w:r>
        <w:rPr>
          <w:rFonts w:hint="eastAsia" w:ascii="仿宋_GB2312" w:hAnsi="仿宋_GB2312" w:eastAsia="仿宋_GB2312" w:cs="仿宋_GB2312"/>
          <w:b/>
          <w:i w:val="0"/>
          <w:color w:val="20242A"/>
          <w:sz w:val="26"/>
        </w:rPr>
        <w:t>雅克·福翠尔  著</w:t>
      </w:r>
    </w:p>
    <w:p w14:paraId="7F055CE3">
      <w:pPr>
        <w:spacing w:after="1600"/>
        <w:jc w:val="center"/>
        <w:rPr>
          <w:rFonts w:hint="eastAsia" w:ascii="仿宋_GB2312" w:hAnsi="仿宋_GB2312" w:eastAsia="仿宋_GB2312" w:cs="仿宋_GB2312"/>
        </w:rPr>
      </w:pPr>
      <w:r>
        <w:rPr>
          <w:rFonts w:hint="eastAsia" w:ascii="仿宋_GB2312" w:hAnsi="仿宋_GB2312" w:eastAsia="仿宋_GB2312" w:cs="仿宋_GB2312"/>
          <w:b w:val="0"/>
          <w:i w:val="0"/>
          <w:color w:val="315F82"/>
          <w:sz w:val="22"/>
        </w:rPr>
        <w:t>中文修订全译本</w:t>
      </w:r>
    </w:p>
    <w:p w14:paraId="48A9E4B0">
      <w:pPr>
        <w:spacing w:after="80" w:line="300" w:lineRule="auto"/>
        <w:ind w:left="792" w:right="792"/>
        <w:jc w:val="center"/>
        <w:rPr>
          <w:rFonts w:hint="eastAsia" w:ascii="仿宋_GB2312" w:hAnsi="仿宋_GB2312" w:eastAsia="仿宋_GB2312" w:cs="仿宋_GB2312"/>
        </w:rPr>
      </w:pPr>
      <w:r>
        <w:rPr>
          <w:rFonts w:hint="eastAsia" w:ascii="仿宋_GB2312" w:hAnsi="仿宋_GB2312" w:eastAsia="仿宋_GB2312" w:cs="仿宋_GB2312"/>
          <w:b/>
          <w:i w:val="0"/>
          <w:color w:val="17324D"/>
          <w:sz w:val="20"/>
        </w:rPr>
        <w:t>修订说明</w:t>
      </w:r>
    </w:p>
    <w:p w14:paraId="3E8B726C">
      <w:pPr>
        <w:spacing w:line="300" w:lineRule="auto"/>
        <w:ind w:left="792" w:right="792"/>
        <w:jc w:val="both"/>
        <w:rPr>
          <w:rFonts w:hint="eastAsia" w:ascii="仿宋_GB2312" w:hAnsi="仿宋_GB2312" w:eastAsia="仿宋_GB2312" w:cs="仿宋_GB2312"/>
          <w:b w:val="0"/>
          <w:i w:val="0"/>
          <w:color w:val="6B7280"/>
          <w:sz w:val="19"/>
        </w:rPr>
      </w:pPr>
      <w:r>
        <w:rPr>
          <w:rFonts w:hint="eastAsia" w:ascii="仿宋_GB2312" w:hAnsi="仿宋_GB2312" w:eastAsia="仿宋_GB2312" w:cs="仿宋_GB2312"/>
          <w:b w:val="0"/>
          <w:i w:val="0"/>
          <w:color w:val="6B7280"/>
          <w:sz w:val="19"/>
        </w:rPr>
        <w:t>依据 Project Gutenberg 第57669号英文公版文本校核。</w:t>
      </w:r>
    </w:p>
    <w:p w14:paraId="7F6CC63C">
      <w:pPr>
        <w:spacing w:line="300" w:lineRule="auto"/>
        <w:ind w:left="792" w:right="792"/>
        <w:jc w:val="both"/>
        <w:rPr>
          <w:rFonts w:hint="eastAsia" w:ascii="仿宋_GB2312" w:hAnsi="仿宋_GB2312" w:eastAsia="仿宋_GB2312" w:cs="仿宋_GB2312"/>
        </w:rPr>
      </w:pPr>
      <w:r>
        <w:rPr>
          <w:rFonts w:hint="eastAsia" w:ascii="仿宋_GB2312" w:hAnsi="仿宋_GB2312" w:eastAsia="仿宋_GB2312" w:cs="仿宋_GB2312"/>
          <w:b w:val="0"/>
          <w:i w:val="0"/>
          <w:color w:val="6B7280"/>
          <w:sz w:val="19"/>
        </w:rPr>
        <w:t>统一人名、地名、章节、时间与关键推理细节。</w:t>
      </w:r>
    </w:p>
    <w:p w14:paraId="1A8B48B0">
      <w:pPr>
        <w:rPr>
          <w:rFonts w:hint="eastAsia" w:ascii="仿宋_GB2312" w:hAnsi="仿宋_GB2312" w:eastAsia="仿宋_GB2312" w:cs="仿宋_GB2312"/>
        </w:rPr>
      </w:pPr>
      <w:r>
        <w:rPr>
          <w:rFonts w:hint="eastAsia" w:ascii="仿宋_GB2312" w:hAnsi="仿宋_GB2312" w:eastAsia="仿宋_GB2312" w:cs="仿宋_GB2312"/>
        </w:rPr>
        <w:br w:type="page"/>
      </w:r>
    </w:p>
    <w:p w14:paraId="1CEB8A36">
      <w:pPr>
        <w:pStyle w:val="3"/>
        <w:spacing w:before="200" w:after="400"/>
        <w:jc w:val="center"/>
        <w:rPr>
          <w:rFonts w:hint="eastAsia" w:ascii="仿宋_GB2312" w:hAnsi="仿宋_GB2312" w:eastAsia="仿宋_GB2312" w:cs="仿宋_GB2312"/>
        </w:rPr>
      </w:pPr>
      <w:r>
        <w:rPr>
          <w:rFonts w:hint="eastAsia" w:ascii="仿宋_GB2312" w:hAnsi="仿宋_GB2312" w:eastAsia="仿宋_GB2312" w:cs="仿宋_GB2312"/>
          <w:b/>
          <w:i w:val="0"/>
          <w:color w:val="17324D"/>
          <w:sz w:val="34"/>
        </w:rPr>
        <w:t>第一章</w:t>
      </w:r>
    </w:p>
    <w:p w14:paraId="17B6947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奥古斯都·S·F·X·范·杜森教授，这名字本身就有诸多头衔缀着，而且这些头衔都是他以其辉煌的学术成就而赢得的。他的名声因此变得极为显赫——这可不是吹出来的。</w:t>
      </w:r>
    </w:p>
    <w:p w14:paraId="7C93EB9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他拥有哲学博士、法学博士、英国皇家学会会员、医学博士等一长串头衔；此外，还有若干外国大学和学术机构授予的荣誉。总之，在世人眼中，他是一个才智惊人的人物。</w:t>
      </w:r>
    </w:p>
    <w:p w14:paraId="70A99BC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的外表也毫不逊色于其名号的气势。瘦削而苍白的脸庞上透着学者特有的疲惫神态，肩膀倒是挺拔得很，唯独一副单薄得可怜的样子。那双细长的眼睛总带着一副戒备的眼神——一种研究微小事物的研究者眼神，总是眯着的，透过厚厚的眼镜片也只看得见一条浅淡的蓝缝儿。</w:t>
      </w:r>
    </w:p>
    <w:p w14:paraId="617ECB8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不过最引人注目的还是他宽阔无比、几乎不成比例的眉毛和浓密得有些怪异的金发。这些特质综合起来，使他的气质显得很特别，甚至有点怪诞。</w:t>
      </w:r>
    </w:p>
    <w:p w14:paraId="758B20B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范·杜森教授有着鲜明的日耳曼学者气质。他的家族几代都以科学成就闻名，而他仿佛集中了祖辈全部的智慧。首先，他是一位逻辑学家。过去三十五年里，他始终相信：万事皆有来由，也必有归宿；只要事实齐全，任何问题都能被推理还原。</w:t>
      </w:r>
    </w:p>
    <w:p w14:paraId="03CDF38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顺带一提，范·杜森教授戴八号帽。不过在当时看来，这似乎只是个无关紧要的小事实。</w:t>
      </w:r>
    </w:p>
    <w:p w14:paraId="6CC0780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世人只知道他是“思考机器”，这个绰号源于他一次惊艳的国际象棋比赛。当时有个初出茅庐的小子在一场公开演示中大败他的对手——一位终其一生都在钻研象棋战术的大师。那场比赛证明了：只要运用纯粹逻辑的力量，即便是门外汉也能战胜内行人。</w:t>
      </w:r>
    </w:p>
    <w:p w14:paraId="6185E8B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“思考机器！”也许这才是对他最贴切的称呼吧，比他那些花哨的头衔更真实些。因为他长期沉浸在自己的小实验室里，不问世事——这可激起了同行们的强烈震动，并深深触动了整个世界的心弦。</w:t>
      </w:r>
    </w:p>
    <w:p w14:paraId="1D9BA22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的访客倒是不多见，“思考机器”这个称号也没人敢随便提及。偶尔有人拜访时，通常都是些站在科学界顶端的学者们来辩论一些问题。就在前几天，查尔斯·兰塞姆博士和阿尔弗雷德·菲尔丁先生两位就曾前来拜访过他。</w:t>
      </w:r>
    </w:p>
    <w:p w14:paraId="18E7859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“这事儿根本不可能。”兰塞姆医生斩钉截铁地说。</w:t>
      </w:r>
    </w:p>
    <w:p w14:paraId="6B274B1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“世上没有不可能的事。”思考机器先生也用同样的语气回敬道，“人类的思维才是主宰。等科学界彻底认识到这点，才算真正进步了。”</w:t>
      </w:r>
    </w:p>
    <w:p w14:paraId="239284A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“你说的是飞艇吧？”菲尔丁先生插嘴问道。</w:t>
      </w:r>
    </w:p>
    <w:p w14:paraId="444445F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“那玩意儿绝对没那么难造出来。”思考机器先生自信满满地说，“我迟早会发明它——只是现在正忙着些别的事罢了。”</w:t>
      </w:r>
    </w:p>
    <w:p w14:paraId="4BEC4AB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兰塞姆医生不以为然地笑了起来：“我以前听您这么说过，但这都是一派胡言。思维固然能驾驭物质，却还没找到正确的方法来实现这种可能性。有些事情是无法用思想摆脱的，或者说任何思考都无法将其驱散。”</w:t>
      </w:r>
    </w:p>
    <w:p w14:paraId="312A389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“比如呢？”思考机器先生追问。</w:t>
      </w:r>
    </w:p>
    <w:p w14:paraId="2BC56F3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兰塞姆医生点燃一支雪茄，想了片刻。“譬如监狱的高墙，”他说，“人不可能只凭想一想就走出去。否则，世上也不会有囚犯了。”</w:t>
      </w:r>
    </w:p>
    <w:p w14:paraId="03CFE64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“只要用脑子动动巧计，再加上点创意发明，一个人总能想办法离开牢房。”思考机器先生立刻反驳。</w:t>
      </w:r>
    </w:p>
    <w:p w14:paraId="519AF78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兰塞姆医生心里暗乐：“我们假设一个场景吧。比如把你关在一个死囚牢房里——那些被判死刑的可怜人往往都走投无路了，被恐惧折磨得发疯，只要有一点点希望就会拼上性命去尝试逃跑。”</w:t>
      </w:r>
    </w:p>
    <w:p w14:paraId="2B19888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“那当然是有可能。”菲尔丁先生突然发言，“你或许可以用炸药把这牢房给炸了个稀巴烂。不过要是里面有个活人的话——”</w:t>
      </w:r>
    </w:p>
    <w:p w14:paraId="13CE279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“那可就另当别论了。”思考机器先生立刻接口道，“既然我是个人，你就得把我当成死囚犯来对待。”</w:t>
      </w:r>
    </w:p>
    <w:p w14:paraId="723079D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兰塞姆医生挑眉：“前提是你带足工具进来准备越狱啊。”</w:t>
      </w:r>
    </w:p>
    <w:p w14:paraId="4E388E5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这一下思考机器先生显得有点恼火了。只见他蓝眼睛一瞪——</w:t>
      </w:r>
    </w:p>
    <w:p w14:paraId="0FB8B77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“把我关进任何一座监狱的任何一间牢房，”他语气强硬地说，“只让我穿着最必要的衣物，我也能在一周之内脱身。”</w:t>
      </w:r>
    </w:p>
    <w:p w14:paraId="6352984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这时范·杜森教授才重新坐直了些。“有意思。”</w:t>
      </w:r>
    </w:p>
    <w:p w14:paraId="6541945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菲尔丁先生点燃了一支新雪茄：“你是说你真的能靠思考把自己弄出来？”</w:t>
      </w:r>
    </w:p>
    <w:p w14:paraId="3EC5306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“我会做到的。”范·杜森教授答道。</w:t>
      </w:r>
    </w:p>
    <w:p w14:paraId="6B23654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“你说这话当真吗？”兰塞姆医生质疑地问。</w:t>
      </w:r>
    </w:p>
    <w:p w14:paraId="3B8559A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“当然。”范·杜森教授语气笃定地说。</w:t>
      </w:r>
    </w:p>
    <w:p w14:paraId="1EA5BEF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两位博士沉默了良久。这期间，思考机器先生一直在用笔在纸上涂画着什么——一副全神贯注的样子。</w:t>
      </w:r>
    </w:p>
    <w:p w14:paraId="798DA90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终于，菲尔丁先生开口：“你愿意试一试吗？”</w:t>
      </w:r>
    </w:p>
    <w:p w14:paraId="777A4D5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“当然。”范·杜森教授答道，“我曾经为了证明一些次要问题而做出过不少荒唐举动，这次也不例外。”</w:t>
      </w:r>
    </w:p>
    <w:p w14:paraId="36CB4CA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他的语气里透着一丝嘲讽。兰塞姆医生和菲尔丁先生面面相觑，都觉得他这话既可笑又无厘头。</w:t>
      </w:r>
    </w:p>
    <w:p w14:paraId="669F06A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不过思考机器先生还是重复了自己那句保证，并且坚持要在今天开始行动——这已经是个相当严肃的态度声明了。</w:t>
      </w:r>
    </w:p>
    <w:p w14:paraId="0609639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“不如从明天起吧。”他补充道，“因为……”</w:t>
      </w:r>
    </w:p>
    <w:p w14:paraId="49598F3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“不，就从现在开始。”菲尔丁先生断然说，“就当你已经被捕，而且毫无预警地被关进死囚牢房；你没有机会与朋友联络，受到的看管也与真正的死刑犯完全相同。你愿意吗？”</w:t>
      </w:r>
    </w:p>
    <w:p w14:paraId="5A45326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“好吧，请跟我来吧。”思考机器说着站起身。</w:t>
      </w:r>
    </w:p>
    <w:p w14:paraId="4D3E79B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“那么，奇泽姆监狱里安排死囚牢房。”</w:t>
      </w:r>
    </w:p>
    <w:p w14:paraId="26C8D7A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“奇泽姆监狱里的死囚牢房——十三号。”</w:t>
      </w:r>
    </w:p>
    <w:p w14:paraId="10DD862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“你打算穿什么衣服？”</w:t>
      </w:r>
    </w:p>
    <w:p w14:paraId="7648DF9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“越少越好：鞋、袜子、长裤和一件衬衫。”</w:t>
      </w:r>
    </w:p>
    <w:p w14:paraId="2131C8E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“当然得让你搜身检查？”菲尔丁先生问道。</w:t>
      </w:r>
    </w:p>
    <w:p w14:paraId="5AE7D27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“我应当受到和其他囚犯完全相同的待遇，”思考机器说，“不多，也不少。”</w:t>
      </w:r>
    </w:p>
    <w:p w14:paraId="1A38166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穿好入狱期间要穿的衣物后，范·杜森叫来兼任管家、厨师和女佣的老妇人玛莎。“玛莎，现在是九点二十七分。我要出去一周。下周今晚九点半，这两位先生和另外一两位客人会来这里吃晚餐。记住，兰塞姆医生很喜欢洋蓟。”</w:t>
      </w:r>
    </w:p>
    <w:p w14:paraId="1DED8E6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三人随即乘车前往奇泽姆监狱。监狱长只知道，这位声名显赫的教授将成为他的囚犯——如果他能把教授关足一周的话。范·杜森没有犯罪，但必须受到与其他囚犯相同的待遇。</w:t>
      </w:r>
    </w:p>
    <w:p w14:paraId="77A26BA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“给他搜身。”兰塞姆医生吩咐道。</w:t>
      </w:r>
    </w:p>
    <w:p w14:paraId="13EB692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接受了彻底搜身。裤袋空空如也；挺括的白衬衫没有口袋；鞋和袜子也被脱下检查，随后才重新穿回。兰塞姆医生望着他瘦弱得近乎孩子般的身体、毫无血色的脸和细长苍白的手，几乎后悔把事情推到了这一步。</w:t>
      </w:r>
    </w:p>
    <w:p w14:paraId="391D74E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“你确定要这么做？”他问道。</w:t>
      </w:r>
    </w:p>
    <w:p w14:paraId="771E8B3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思考机器反问：“如果我不这么做，你会相信吗？”</w:t>
      </w:r>
    </w:p>
    <w:p w14:paraId="7C2B66E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w:t>
      </w:r>
    </w:p>
    <w:p w14:paraId="7A4813D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“好吧。我会这么做的。”思考机器回答道。</w:t>
      </w:r>
    </w:p>
    <w:p w14:paraId="37DDD2D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兰塞姆医生心中本有的同情在这声语气中烟消云散。“这会让他与外界完全无法沟通吧？”他问。</w:t>
      </w:r>
    </w:p>
    <w:p w14:paraId="53853E4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“绝对不可能，”监狱长回答，“任何方式都不行。他也不会获准使用任何书写材料。”</w:t>
      </w:r>
    </w:p>
    <w:p w14:paraId="4677290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“那你们会不会有犯人托人捎信？”</w:t>
      </w:r>
    </w:p>
    <w:p w14:paraId="3850CC2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“一个字也不会替他传递，无论直接还是间接，”监狱长说，“他讲过什么、交出什么，狱卒都会立刻报告并转交给我。”</w:t>
      </w:r>
    </w:p>
    <w:p w14:paraId="60A9931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“这看来完全令人满意了。”菲尔丁先生坦率地说，“这个问题似乎很有吸引力。”</w:t>
      </w:r>
    </w:p>
    <w:p w14:paraId="7280553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“当然，在他失败的情况下——”兰塞姆医生开口说道，“如果你同意释放他的话？”</w:t>
      </w:r>
    </w:p>
    <w:p w14:paraId="69D4C5C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“我明白你的意思，”监狱长答道，“我会照做的。放心吧！”</w:t>
      </w:r>
    </w:p>
    <w:p w14:paraId="10345ED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当所有事情都安排妥当之后，思考机器站在那里听着但什么也没说；直到最后：</w:t>
      </w:r>
    </w:p>
    <w:p w14:paraId="3F94E00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“我希望提三个小小的请求。你想怎样就怎么处理。”</w:t>
      </w:r>
    </w:p>
    <w:p w14:paraId="6820F6D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“别想特殊待遇了。”菲尔丁先生警告他。</w:t>
      </w:r>
    </w:p>
    <w:p w14:paraId="67291CA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“我想要一点牙粉——请你们亲自购买，以确认它确实只是牙粉；另外，再给我一张五美元和两张十美元的钞票。”</w:t>
      </w:r>
    </w:p>
    <w:p w14:paraId="06FFB7E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兰塞姆医生、菲尔丁先生以及监狱长面面相觑，表情惊愕。“买牙粉有什么不可以吗？”他们不解的是这个要求；而另一个要求让他们感到震惊。</w:t>
      </w:r>
    </w:p>
    <w:p w14:paraId="60F545E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“我们这位朋友会接触到任何人？如果可以的话，他有多少钱能贿赂那个人？”兰塞姆医生问监狱长。</w:t>
      </w:r>
    </w:p>
    <w:p w14:paraId="56A56A0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“就算两千五百美元也不行。”监狱长肯定地回答，“我确定。”</w:t>
      </w:r>
    </w:p>
    <w:p w14:paraId="46CDDA1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“好吧。给他吧！”菲尔丁先生说，“反正也没坏处。”</w:t>
      </w:r>
    </w:p>
    <w:p w14:paraId="6E53BBF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“第三个请求是什么？”兰塞姆医生问道。</w:t>
      </w:r>
    </w:p>
    <w:p w14:paraId="6962A9F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“希望有人帮我擦皮鞋，”思考机器答道，“当然了——你要是愿意也可以不愿意。”</w:t>
      </w:r>
    </w:p>
    <w:p w14:paraId="55F611A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又是一阵尴尬的沉默。“这最后一个要求实在太荒唐了。”他们一致同意这点。所有事情都安排妥当之后，在监狱长的带领下，思考机器被送回了他要逃脱的那个牢房。</w:t>
      </w:r>
    </w:p>
    <w:p w14:paraId="2177D63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“这就是十三号牢房，”监狱长在离办公室三道门的位置停下，“这里关押死刑犯。没有我的许可，谁也不能离开；里面的人也绝不可能同外界联系。我愿意拿自己的名誉担保。”</w:t>
      </w:r>
    </w:p>
    <w:p w14:paraId="4AEDD7B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“这间牢房可以吗？”思考机器问。</w:t>
      </w:r>
    </w:p>
    <w:p w14:paraId="3DC699E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“完美！”三人异口同声地回答。</w:t>
      </w:r>
    </w:p>
    <w:p w14:paraId="1E28750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沉重的铁门大开，思考机器走进昏暗的牢房。随后，监狱长把牢门关上并锁上了两道门。</w:t>
      </w:r>
    </w:p>
    <w:p w14:paraId="5D96813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“里面是什么声音？”兰塞姆医生隔着栅栏问道。</w:t>
      </w:r>
    </w:p>
    <w:p w14:paraId="6CC8937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“老鼠——好多只。”思考机器简洁地答。</w:t>
      </w:r>
    </w:p>
    <w:p w14:paraId="5385509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在最后告别的时候三人正准备离开。“几点了？监狱长先生！”思考机器突然喊了起来。</w:t>
      </w:r>
    </w:p>
    <w:p w14:paraId="195F426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“十一点十七分。”监狱长答道。</w:t>
      </w:r>
    </w:p>
    <w:p w14:paraId="62FBD6C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“谢谢。一周后的今晚八点半，我会到你们办公室与诸位会合。”思考机器说。监狱长问：“要是你没能做到呢？”“没有‘要是’。”</w:t>
      </w:r>
    </w:p>
    <w:p w14:paraId="6AE510A8">
      <w:pPr>
        <w:rPr>
          <w:rFonts w:hint="eastAsia" w:ascii="仿宋_GB2312" w:hAnsi="仿宋_GB2312" w:eastAsia="仿宋_GB2312" w:cs="仿宋_GB2312"/>
        </w:rPr>
      </w:pPr>
      <w:r>
        <w:rPr>
          <w:rFonts w:hint="eastAsia" w:ascii="仿宋_GB2312" w:hAnsi="仿宋_GB2312" w:eastAsia="仿宋_GB2312" w:cs="仿宋_GB2312"/>
        </w:rPr>
        <w:br w:type="page"/>
      </w:r>
    </w:p>
    <w:p w14:paraId="31750751">
      <w:pPr>
        <w:pStyle w:val="3"/>
        <w:spacing w:before="200" w:after="400"/>
        <w:jc w:val="center"/>
        <w:rPr>
          <w:rFonts w:hint="eastAsia" w:ascii="仿宋_GB2312" w:hAnsi="仿宋_GB2312" w:eastAsia="仿宋_GB2312" w:cs="仿宋_GB2312"/>
        </w:rPr>
      </w:pPr>
      <w:r>
        <w:rPr>
          <w:rFonts w:hint="eastAsia" w:ascii="仿宋_GB2312" w:hAnsi="仿宋_GB2312" w:eastAsia="仿宋_GB2312" w:cs="仿宋_GB2312"/>
          <w:b/>
          <w:i w:val="0"/>
          <w:color w:val="17324D"/>
          <w:sz w:val="34"/>
        </w:rPr>
        <w:t>第二章</w:t>
      </w:r>
    </w:p>
    <w:p w14:paraId="3CCE8ED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奇泽姆监狱是一座铺展在开阔地上的四层花岗岩建筑。十八英尺高的实心围墙将它环绕，墙面内外都光滑得找不到落脚处；墙顶还竖着五英尺高、尖端锋利的钢栏。即使有人离开牢房，想越过这道围墙也几乎不可能。</w:t>
      </w:r>
    </w:p>
    <w:p w14:paraId="19683FE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这道防逃围栏本身就划定了一个绝对界限：自由与囚禁之间。即使有人设法从牢房逃脱了，也无法穿过这道墙——这是不可能的事。</w:t>
      </w:r>
    </w:p>
    <w:p w14:paraId="25E9A40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大牢庭院有四面围栏,每一边宽达二十五英尺——那是从监狱建筑到围墙的距离。白日里,这里是犯人的操场,供那些能享受偶尔半自由的犯人锻炼身体。但十三号囚室的人没有这份福气。白天任何时候都有武装看守在院子里巡视,四周各有四名看守,轮流值守。</w:t>
      </w:r>
    </w:p>
    <w:p w14:paraId="79FBDB4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夜里，院子几乎与白昼一样明亮。监狱四面各有一盏巨大的弧光灯，高过围墙，为巡逻守卫照亮院落和带刺的墙顶。供电线沿监狱外墙的绝缘子向上铺设，再从顶层通往支撑灯具的电杆。</w:t>
      </w:r>
    </w:p>
    <w:p w14:paraId="6AF394D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被关押后的第二天清晨，思考机器站在床上，从铁栏密布的小窗观察这一切。他听见墙外远处机动船的低沉脉动，看见高空掠过一只水鸟；同一方向还传来孩子们嬉闹的呼声与球棒击球的脆响。由此，他判断监狱墙与河流之间有一片公共球场。</w:t>
      </w:r>
    </w:p>
    <w:p w14:paraId="453CE12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这说明囚室与河边之间存在一片开阔地带,那是名副其实的操场区域。</w:t>
      </w:r>
    </w:p>
    <w:p w14:paraId="3F7D0C3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奇泽姆监狱一向被视为绝对安全，从未有人成功逃脱。思考机器很快明白其中原因：牢房墙体坚实，窗栏是没有一丝锈迹的新铁；就算拆掉栏杆，窗口也狭窄得难以通过。</w:t>
      </w:r>
    </w:p>
    <w:p w14:paraId="732F7CD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然而他并未气馁。他眯起眼，凝视阳光下的弧光灯，又循着电线望向监狱建筑。那根线必定沿外墙从离十三号牢房不远的地方经过。这个事实也许有用。</w:t>
      </w:r>
    </w:p>
    <w:p w14:paraId="72A9F2C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这个信息或许很有价值。</w:t>
      </w:r>
    </w:p>
    <w:p w14:paraId="5E73419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十三号牢房与监狱办公室位于同一层，并不在地下，也不在楼上。办公室地面只比院落高三四英尺。他看不见窗下紧贴墙根的地面，却能看见稍远处的院子；若能从窗口出去，落地并不困难。</w:t>
      </w:r>
    </w:p>
    <w:p w14:paraId="716BB54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太好了。</w:t>
      </w:r>
    </w:p>
    <w:p w14:paraId="2727751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接着，他回想自己被带进牢房的路线。外墙门洞处有两道沉重的钢栅门，始终有人值守；从院子进入监狱长办公室，要经过一扇带窥孔的实心钢门；从办公室到十三号牢房，又要通过一扇厚木门、两扇钢门，最后才是上了双锁的牢门。</w:t>
      </w:r>
    </w:p>
    <w:p w14:paraId="1DDCB05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也就是说，从十三号牢房走到自由世界，一共要穿过七道门。但与此同时，他一天只会在早六点、正午、晚六点送餐时受到打扰，晚上九点再接受一次例行检查。其余时间大多属于他自己。</w:t>
      </w:r>
    </w:p>
    <w:p w14:paraId="2BF41CF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“这套监狱制度安排得很出色，”思考机器暗自评价，“等我出去以后，倒该认真研究一番。”</w:t>
      </w:r>
    </w:p>
    <w:p w14:paraId="5B8F988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的牢房里什么都没有——绝对没有任何东西!连床都是用特制的铁件组装而成,拆开它需要重锤或锉刀之类的工具才能办到。他既没有这些工具也没有小凳子、小桌子之类的生活必需品。连块锡箔或粗陶器皿都找不到。空无一物!</w:t>
      </w:r>
    </w:p>
    <w:p w14:paraId="15E4A27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狱卒甚至会在用餐时守在旁边监督,收走木勺和饭碗后还会彻底擦洗消毒。</w:t>
      </w:r>
    </w:p>
    <w:p w14:paraId="7F81433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将这一切细节一一铭记于心。当他考虑完所有可能性之后,便开始对牢房进行检查:先是屋顶结构,再是四壁砖石与水泥层之间的缝隙;他反复踩踏地面测试牢靠程度——但地表覆盖的水泥显然极其坚固。随后坐在铁床上陷入长时间沉思。</w:t>
      </w:r>
    </w:p>
    <w:p w14:paraId="546472E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毕竟,作为思考机器,这位奥古斯都·S·F·X·范·杜森教授确实有几件重要事情需要思考。</w:t>
      </w:r>
    </w:p>
    <w:p w14:paraId="35F4AAC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突然,一只老鼠从脚边窜过跑进阴影角落——这举动让教授感到惊讶,因为它似乎对自己过于大胆的行为产生恐惧。但很快他便能在这片昏暗中辨认出许多闪烁的小眼睛正在黑暗里注视着他……</w:t>
      </w:r>
    </w:p>
    <w:p w14:paraId="3AAEB5F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大概有六对,或许还有更多……</w:t>
      </w:r>
    </w:p>
    <w:p w14:paraId="6A6A9EE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奥古斯都·S·F·X·范·杜森教授坐在床上时，注意到自己牢房门底下的情况——钢条与地面之间有两英寸的缝隙。思考机器一直专注地盯着这道缝隙，直到某个瞬间他突然猛地退缩到那个装着他视线被吸引住的老鼠死鱼眼睛的墙角处。</w:t>
      </w:r>
    </w:p>
    <w:p w14:paraId="4CDC49A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没有一只老鼠从门缝钻出去，可牢房里的老鼠全都不见了。这只能说明，还有另一条通路——无论它多么狭小。</w:t>
      </w:r>
    </w:p>
    <w:p w14:paraId="46C4E19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思考机器伏下身，凭双手和膝盖在黑暗里摸索。终于，他在水泥地面上找到一个不起眼的圆孔，比银元稍大。</w:t>
      </w:r>
    </w:p>
    <w:p w14:paraId="69CC36C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这正是老鼠离开的地方。他把手指探进去，发现那是一根废弃已久的排水管，里面干燥、积满灰尘。确认之后，他重新坐回床边，沉思了整整一个小时。</w:t>
      </w:r>
    </w:p>
    <w:p w14:paraId="2146494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当天下午时分，在监狱外墙的那个守卫正在执勤时，正好看见了站在对面的思考机器博士伸出脑袋朝窗外窥视的样子。不过这位科学家似乎完全没注意到他的存在，依然专注地沉浸在自己的观察中。</w:t>
      </w:r>
    </w:p>
    <w:p w14:paraId="5936251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“自从关进这里后有没有发生什么变化？”思考机器突然开口问道。</w:t>
      </w:r>
    </w:p>
    <w:p w14:paraId="3AAACDB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狱警用手指刮着下巴：“说不上特别的变化吧。前阵子倒是建了新的围墙——四年前的事。”</w:t>
      </w:r>
    </w:p>
    <w:p w14:paraId="434509B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博士又追问：“那监狱主体部分呢？”</w:t>
      </w:r>
    </w:p>
    <w:p w14:paraId="488A94E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“木头外墙上刷过漆，至于您问的管道系统嘛……大概是在七年前安装的新型给排水设施。”</w:t>
      </w:r>
    </w:p>
    <w:p w14:paraId="4E32C93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“哦！”博士扬起眉毛，“那个方向离河边多远啊？”</w:t>
      </w:r>
    </w:p>
    <w:p w14:paraId="14FCA51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“大概三百英尺吧，那边有块地正好适合孩子们打棒球。”狱警回答。</w:t>
      </w:r>
    </w:p>
    <w:p w14:paraId="6A7CDAD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思考机器一时无话，但当对方准备离开时他忽然想起：“能不能给我留点水喝下？我这边特别容易口渴。”</w:t>
      </w:r>
    </w:p>
    <w:p w14:paraId="69421C0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“您倒是会挑时候说话！我们这就去问问监狱长。”</w:t>
      </w:r>
    </w:p>
    <w:p w14:paraId="4B6EF7F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半小时后，这位狱警果然端着一个小陶碗水回来了。</w:t>
      </w:r>
    </w:p>
    <w:p w14:paraId="1EEF185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“监狱长说您可以保留这个碗，但每次要取用前都得先登记，要是弄坏了的话……那是最后一条了。”</w:t>
      </w:r>
    </w:p>
    <w:p w14:paraId="4A6C2B2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思考机器微微颔首：“我会好好的对待它，请您放心。”</w:t>
      </w:r>
    </w:p>
    <w:p w14:paraId="463FB3A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接下来的两小时里，那位狱警路过十三号牢房门口时忽然听到了内部异响停下脚步。只见思考机器博士趴在地上，正对着角落——同时那几声受惊老鼠的吱吱叫也从同一位置传来。</w:t>
      </w:r>
    </w:p>
    <w:p w14:paraId="3C94E86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“抓老鼠？”狱警听到对方反问的声音，不禁挑了挑眉,“您倒是挺有闲情逸致啊！”</w:t>
      </w:r>
    </w:p>
    <w:p w14:paraId="07A7BDD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“看到没有？这是什么？”思考机器的声音带着一丝不耐烦。他正举着一双修长的手指，上面似乎还死死攥着一只小灰鼠。</w:t>
      </w:r>
    </w:p>
    <w:p w14:paraId="127A396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“这些老鼠出现在这里，简直不像话！”教授不耐烦地说，“把这一只拿走处理掉吧。像它这样的还有几十只。”</w:t>
      </w:r>
    </w:p>
    <w:p w14:paraId="6B30971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狱警照做了——他抓起那只扭动个不停的啮齿动物，狠狠地、劈头盖脸地扔在地板上。小家伙吱叫一声便没了声息。</w:t>
      </w:r>
    </w:p>
    <w:p w14:paraId="4933E21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思考机器从牢房里取出一个小包裹转交给监狱长时，对方只是淡淡一笑：“看来这位逃犯的第一条对策失效了啊！”</w:t>
      </w:r>
    </w:p>
    <w:p w14:paraId="09C1FF3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当天下午稍晚，负责十三号牢房一侧的武装守卫再次抬头，看见囚犯站在窗口。接着，一件白色东西从栏杆间飘落，落在窗下。那是一小卷白衬衫布，外面系着一张五美元钞票。</w:t>
      </w:r>
    </w:p>
    <w:p w14:paraId="6771DCC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守卫把布卷和钞票交给监狱长。他们发现布料外侧用一种模糊古怪的墨水写着：“拾到者请转交查尔斯·兰塞姆医生。”</w:t>
      </w:r>
    </w:p>
    <w:p w14:paraId="1CEF78C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“第一号逃跑计划落空了。”监狱长笑道。可他随即想到两个问题：为什么信偏偏写给兰塞姆医生？囚犯又从哪里弄到了笔和墨水？</w:t>
      </w:r>
    </w:p>
    <w:p w14:paraId="080CF9F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他们展开里面那片布，只见上面写着一串毫无意义的字母：“Epa cseot d'net niiy awe htto n'si sih. 'T'”监狱长盯着它，完全摸不着头脑。</w:t>
      </w:r>
    </w:p>
    <w:p w14:paraId="67009741">
      <w:pPr>
        <w:rPr>
          <w:rFonts w:hint="eastAsia" w:ascii="仿宋_GB2312" w:hAnsi="仿宋_GB2312" w:eastAsia="仿宋_GB2312" w:cs="仿宋_GB2312"/>
        </w:rPr>
      </w:pPr>
      <w:r>
        <w:rPr>
          <w:rFonts w:hint="eastAsia" w:ascii="仿宋_GB2312" w:hAnsi="仿宋_GB2312" w:eastAsia="仿宋_GB2312" w:cs="仿宋_GB2312"/>
        </w:rPr>
        <w:br w:type="page"/>
      </w:r>
    </w:p>
    <w:p w14:paraId="2CE164D2">
      <w:pPr>
        <w:pStyle w:val="3"/>
        <w:spacing w:before="200" w:after="400"/>
        <w:jc w:val="center"/>
        <w:rPr>
          <w:rFonts w:hint="eastAsia" w:ascii="仿宋_GB2312" w:hAnsi="仿宋_GB2312" w:eastAsia="仿宋_GB2312" w:cs="仿宋_GB2312"/>
        </w:rPr>
      </w:pPr>
      <w:r>
        <w:rPr>
          <w:rFonts w:hint="eastAsia" w:ascii="仿宋_GB2312" w:hAnsi="仿宋_GB2312" w:eastAsia="仿宋_GB2312" w:cs="仿宋_GB2312"/>
          <w:b/>
          <w:i w:val="0"/>
          <w:color w:val="17324D"/>
          <w:sz w:val="34"/>
        </w:rPr>
        <w:t>第三章</w:t>
      </w:r>
    </w:p>
    <w:p w14:paraId="6EC3F36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监狱长花了一个小时猜测这是什么密码，又花了半小时思考囚犯为什么要联系把他送进监狱的兰塞姆医生。随后，他开始研究布料和书写工具的来源。</w:t>
      </w:r>
    </w:p>
    <w:p w14:paraId="193D73D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监狱长决定从材料来源入手揣测：“也许这不是加密信息，而是某种……嗯？”他展开那片被撕破的亚麻布料反复观察。</w:t>
      </w:r>
    </w:p>
    <w:p w14:paraId="7E31F5C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“这又是什么语言？”他盯着那行古怪的字母组合陷入了更深的困惑。</w:t>
      </w:r>
    </w:p>
    <w:p w14:paraId="13A343A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布料显然来自白衬衫，可用来写字的东西仍是谜。范·杜森绝不可能拥有钢笔或铅笔，而这些字迹也不像二者写成。监狱长决定亲自调查。</w:t>
      </w:r>
    </w:p>
    <w:p w14:paraId="5A105AA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于是监狱长决定亲自调查此事。思考机器是他的囚犯；上级命令他看管好所有囚犯。如果这位想通过发送密码信息向外界求助来逃跑的话，他会阻止的——就像阻止其他任何囚犯那样。</w:t>
      </w:r>
    </w:p>
    <w:p w14:paraId="647776E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监狱长回到十三号牢房，发现思考机器正趴在地上用手和膝盖撑着身子捉老鼠呢。再看他那副模样，最令人不安的部分其实不过是几只耗子而已。囚犯听到脚步声后转过身来。</w:t>
      </w:r>
    </w:p>
    <w:p w14:paraId="3F0F286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“这太失体统了！”他厉声道，“这些臭虫一样的老鼠！它们成群结队地多啊。”</w:t>
      </w:r>
    </w:p>
    <w:p w14:paraId="0D5C698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“别的犯人还都能忍受呢。”监狱长说，“这是你的新衬衫——把旧的脱下来给我看看。”</w:t>
      </w:r>
    </w:p>
    <w:p w14:paraId="24D10AC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“为什么？”思考机器立刻问。他的语气不太自然，看来心里确实很不安。</w:t>
      </w:r>
    </w:p>
    <w:p w14:paraId="32699B8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“你试图跟兰塞姆医生联系过。”监狱长严厉地说，“作为我的囚犯，我有责任制止这种行为。”</w:t>
      </w:r>
    </w:p>
    <w:p w14:paraId="2BA5019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思考机器沉默了片刻。</w:t>
      </w:r>
    </w:p>
    <w:p w14:paraId="5EFEDEC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“好吧，”他终于说道，“尽你的责吧。”</w:t>
      </w:r>
    </w:p>
    <w:p w14:paraId="203E718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监狱长冷酷地笑了笑。囚犯从地上站起来，脱下那件白衬衫换上了一件条纹的囚服。监狱长迫不及待地把白衬衫拿过来，当场将上面写的密码与衬衫上的破口仔细对照起来。</w:t>
      </w:r>
    </w:p>
    <w:p w14:paraId="417D142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思考机器好奇地看着这一幕。</w:t>
      </w:r>
    </w:p>
    <w:p w14:paraId="605E8DF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“是你让守卫把这些带来的吧？”他问。</w:t>
      </w:r>
    </w:p>
    <w:p w14:paraId="167427F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“当然是守卫交给我的，”监狱长得意地回答，“你的第一项越狱计划到此为止了。”</w:t>
      </w:r>
    </w:p>
    <w:p w14:paraId="0EC7E85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监狱长看着自己与囚犯的破口对比，终于确信只有两块布料被撕走。</w:t>
      </w:r>
    </w:p>
    <w:p w14:paraId="4EBD4C1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“用什么写的这些？”监狱长追问。</w:t>
      </w:r>
    </w:p>
    <w:p w14:paraId="35B1DAD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“你以为这是你的职责吗？”思考机器恼怒地说。</w:t>
      </w:r>
    </w:p>
    <w:p w14:paraId="38F5BB6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正要开口说些刻薄话，但还是忍住了。他仔细搜查了牢房和囚犯本人——找不出任何东西；连一根可能当笔使用的火柴头牙签都没发现。至于写密码用的墨水更是个谜团。尽管监狱长离开十三号牢房时满脸不快，但他还是满载而归。</w:t>
      </w:r>
    </w:p>
    <w:p w14:paraId="20EC9A6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“至少他不可能靠衬衫上写信逃出去。”他自鸣得意地想，“看来这招也不行。”</w:t>
      </w:r>
    </w:p>
    <w:p w14:paraId="2C2EEAF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第三天思考机器试图用贿赂的方式脱身。狱卒给他送来了晚餐正倚着铁栅门休息的时候，思考机器突然开口跟他搭起话来。</w:t>
      </w:r>
    </w:p>
    <w:p w14:paraId="70BC5A2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“监狱的排水管通向河里吧？”他问。</w:t>
      </w:r>
    </w:p>
    <w:p w14:paraId="27D4EAF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“对啊。”狱卒回答。</w:t>
      </w:r>
    </w:p>
    <w:p w14:paraId="203F1B7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“是不是特别细小的那种？”</w:t>
      </w:r>
    </w:p>
    <w:p w14:paraId="4A033C4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“嘿！要是你真想钻过去的话——那还是太细了！”狱卒咧嘴笑道。</w:t>
      </w:r>
    </w:p>
    <w:p w14:paraId="57B89CB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直到思考机器吃完晚饭，房间里才又恢复寂静。然后：</w:t>
      </w:r>
    </w:p>
    <w:p w14:paraId="08807A2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“你知道我不是罪犯吗？”囚犯说，“难道不是吗？”</w:t>
      </w:r>
    </w:p>
    <w:p w14:paraId="47B3A4C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“是啊。”狱卒回答。</w:t>
      </w:r>
    </w:p>
    <w:p w14:paraId="276C66B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“而且我完全有权要求释放，是不是？”</w:t>
      </w:r>
    </w:p>
    <w:p w14:paraId="77CB4D1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“当然。”</w:t>
      </w:r>
    </w:p>
    <w:p w14:paraId="6295EE2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“好吧，”囚犯站在牢房中央说道，“我进来的时候坚信自己能逃出去……你愿意帮我越狱吗？作为回报我要给你一笔钱。”</w:t>
      </w:r>
    </w:p>
    <w:p w14:paraId="7F5710E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狱卒看着这个瘦弱、病态的家伙——他心里有点过意不去。</w:t>
      </w:r>
    </w:p>
    <w:p w14:paraId="200DED6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“监狱可不是靠贿赂就能脱身的地方。”他终于说出了这句话。</w:t>
      </w:r>
    </w:p>
    <w:p w14:paraId="346410F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“但你会考虑帮忙放我出去吗？”囚犯继续恳求着，“就当是人情好了？”</w:t>
      </w:r>
    </w:p>
    <w:p w14:paraId="0379136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“不，”狱卒干脆地拒绝了，“你少来这套！”</w:t>
      </w:r>
    </w:p>
    <w:p w14:paraId="377862F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“五百块呢……”思考机器又坚持道……</w:t>
      </w:r>
    </w:p>
    <w:p w14:paraId="241714E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“不行！”狱卒再次回绝。</w:t>
      </w:r>
    </w:p>
    <w:p w14:paraId="3783128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“一千块怎么样——”</w:t>
      </w:r>
    </w:p>
    <w:p w14:paraId="61E08EC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“不行。”狱卒又一次斩钉截铁地说完便匆匆离开去继续干活了。但没走几步他又转过身来说：“就算你给十万，我也帮不了你……得穿过七重门才能出去呢！我只有一串钥匙。”</w:t>
      </w:r>
    </w:p>
    <w:p w14:paraId="55A6B75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然后他把这件事告诉了监狱长。</w:t>
      </w:r>
    </w:p>
    <w:p w14:paraId="3DF0C5A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“第二号计划也失败了。”监狱长冷笑道，“先是密码信，现在又想行贿。”</w:t>
      </w:r>
    </w:p>
    <w:p w14:paraId="6D65AB5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六点整狱卒端着晚餐走向十三号牢房时，又清楚地听到了铁器撞击窗栏的声响——划啦，划啦。这声音在狱卒还没进入牢房时戛然而止；不过这个老奸巨猾的家伙还是留了个心眼。他加快脚步走进去后马上意识到自己刚才的判断没错：思考机器其实仍在原地继续他的敲打动作。</w:t>
      </w:r>
    </w:p>
    <w:p w14:paraId="26EF13F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片刻之后又传来持续不断的声响……于是狱卒踮着脚谨慎地走到牢房门前，侧头往里瞧了瞧。只见思考机器站在铁床上正用工具在窗栏上忙碌呢——他肯定是在打磨一把小锉刀。</w:t>
      </w:r>
    </w:p>
    <w:p w14:paraId="7E7E8EE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这时狱卒赶紧回到办公室，亲自通知监狱长后二人蹑手蹑脚地再次来到十三号牢房门口。即使这样依然能听到持续不断的声响……监狱长听了片刻之后突然出现在门前。</w:t>
      </w:r>
    </w:p>
    <w:p w14:paraId="1D47CD9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“怎么样？”他问，脸上露出笑容。</w:t>
      </w:r>
    </w:p>
    <w:p w14:paraId="7D05488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思考机器站在床边抬眼看了看，然后立刻跳下床慌忙藏起什么东西——看来是怕被发现呢！</w:t>
      </w:r>
    </w:p>
    <w:p w14:paraId="4340642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“请说！”狱卒伸出手来邀请对方进入房间。</w:t>
      </w:r>
    </w:p>
    <w:p w14:paraId="0D91626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思考机器沉默不语，他盯着监狱长，脸上浮现出一种近乎失望但已近于失望的神情——几乎可以称之为失望，却还差一点。监狱长则几乎是出于同情。</w:t>
      </w:r>
    </w:p>
    <w:p w14:paraId="38776A6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“第三个方案失败了，对吧？”他和颜悦色地问道，“真遗憾，不是吗？”</w:t>
      </w:r>
    </w:p>
    <w:p w14:paraId="0A70DD2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囚犯没有回答。</w:t>
      </w:r>
    </w:p>
    <w:p w14:paraId="31E0861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“给他搜身。”监狱长命令道。</w:t>
      </w:r>
    </w:p>
    <w:p w14:paraId="511ED2C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狱警仔细检查了囚犯。最终，在一条裤子的腰带里，他巧妙地发现了一块约两英寸长的钢片——一端弯如新月。</w:t>
      </w:r>
    </w:p>
    <w:p w14:paraId="1655D95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“啊，”收到钢片时，监狱长说道，“从你的鞋跟来的吧？”随即露出了愉快的笑容。</w:t>
      </w:r>
    </w:p>
    <w:p w14:paraId="788E724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另一位狱警继续搜查，又在裤子另一侧的腰带中找到了一块完全相同的钢片。磨损的痕迹显示它曾与铁窗栏杆摩擦过。</w:t>
      </w:r>
    </w:p>
    <w:p w14:paraId="2EFDC3E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“这些可锯不开铁栏呢。”监狱长说。</w:t>
      </w:r>
    </w:p>
    <w:p w14:paraId="3625C7B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思考机器坚定地说：“用六个月时间或许可以。”</w:t>
      </w:r>
    </w:p>
    <w:p w14:paraId="682F576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他摇摇头，凝视着囚犯略显红润的脸庞。</w:t>
      </w:r>
    </w:p>
    <w:p w14:paraId="3130AA8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“准备放弃了吗？”他问道。</w:t>
      </w:r>
    </w:p>
    <w:p w14:paraId="425283A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“我还没有真正开始呢。”思考机器立刻回答。</w:t>
      </w:r>
    </w:p>
    <w:p w14:paraId="29E7E88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于是又展开了一次彻底的搜查。两人仔细检查了整个牢房，最后翻开了床铺同样地检查。没有发现任何东西。监狱长亲自爬上床架，查看囚犯曾试图锯开铁栏的地方——当看到时，他的脸上露出了几分戏谑的表情。</w:t>
      </w:r>
    </w:p>
    <w:p w14:paraId="3AA1CCD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“硬擦一擦就能亮堂起来。”他对面带沮丧的囚犯说。狱警们目瞪口呆地看着他用结实的手握住铁栏摇晃。那些栏杆是牢固地固定在坚实的花岗岩墙上，纹丝不动。他又逐一检查了每个栏杆，结果令他们满意。</w:t>
      </w:r>
    </w:p>
    <w:p w14:paraId="625C454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“教授，放弃吧？”最后，监狱长建议道。</w:t>
      </w:r>
    </w:p>
    <w:p w14:paraId="4EB59FB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思考机器摇了摇头，狱警们转身离去。当他们消失在走廊尽头时，思考机器仍坐在床边，双手掩面。</w:t>
      </w:r>
    </w:p>
    <w:p w14:paraId="3591637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“他就是想从那个牢房出来才发疯的。”看守说道。</w:t>
      </w:r>
    </w:p>
    <w:p w14:paraId="177F9A5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“那他是出不去的。”另一位回答，“不过这人很聪明。我真想知道这密码是谁用什么写的。”</w:t>
      </w:r>
    </w:p>
    <w:p w14:paraId="199E93E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第二天清晨四点，一声令人心胆俱裂的尖叫响彻监狱。声音来自中央一带的某间牢房，充满了无法言说的恐惧和痛苦。</w:t>
      </w:r>
    </w:p>
    <w:p w14:paraId="3A63C05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监狱长听见后，立刻带着三名手下冲进通往十三号牢房的长廊。</w:t>
      </w:r>
    </w:p>
    <w:p w14:paraId="2DC4360F">
      <w:pPr>
        <w:rPr>
          <w:rFonts w:hint="eastAsia" w:ascii="仿宋_GB2312" w:hAnsi="仿宋_GB2312" w:eastAsia="仿宋_GB2312" w:cs="仿宋_GB2312"/>
        </w:rPr>
      </w:pPr>
      <w:r>
        <w:rPr>
          <w:rFonts w:hint="eastAsia" w:ascii="仿宋_GB2312" w:hAnsi="仿宋_GB2312" w:eastAsia="仿宋_GB2312" w:cs="仿宋_GB2312"/>
        </w:rPr>
        <w:br w:type="page"/>
      </w:r>
    </w:p>
    <w:p w14:paraId="5EEC3269">
      <w:pPr>
        <w:pStyle w:val="3"/>
        <w:spacing w:before="200" w:after="400"/>
        <w:jc w:val="center"/>
        <w:rPr>
          <w:rFonts w:hint="eastAsia" w:ascii="仿宋_GB2312" w:hAnsi="仿宋_GB2312" w:eastAsia="仿宋_GB2312" w:cs="仿宋_GB2312"/>
        </w:rPr>
      </w:pPr>
      <w:r>
        <w:rPr>
          <w:rFonts w:hint="eastAsia" w:ascii="仿宋_GB2312" w:hAnsi="仿宋_GB2312" w:eastAsia="仿宋_GB2312" w:cs="仿宋_GB2312"/>
          <w:b/>
          <w:i w:val="0"/>
          <w:color w:val="17324D"/>
          <w:sz w:val="34"/>
        </w:rPr>
        <w:t>第四章</w:t>
      </w:r>
    </w:p>
    <w:p w14:paraId="7C72FD6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就在他们奔跑时，那撕心裂肺的哭喊声又起。这次却渐渐变成了呜咽。囚犯们苍白的脸出现在上下两层的牢门边，好奇而又惊恐地向外张望。</w:t>
      </w:r>
    </w:p>
    <w:p w14:paraId="40D7421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“是那个疯子在十三号牢房。”监狱长抱怨道。</w:t>
      </w:r>
    </w:p>
    <w:p w14:paraId="2EDC3B4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他停下脚步，这时一名狱警亮起了提灯。“就是那疯子”正躺在自己的床铺上睡得香甜。那名犯人仰面朝天，嘴巴大张，打着鼾声熟睡着。而哭喊声则从上面某处传来——监狱长的脸色瞬间变得煞白。</w:t>
      </w:r>
    </w:p>
    <w:p w14:paraId="5784C0E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在顶层的四十三号牢房里，他找到了一个蜷缩在角落里的男人——正好位于十三号正上方两层的地方。</w:t>
      </w:r>
    </w:p>
    <w:p w14:paraId="5D99912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“怎么回事？”监狱长问道。</w:t>
      </w:r>
    </w:p>
    <w:p w14:paraId="2EA1FDA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犯人惊叫：“感谢上帝你来了。”然后将自己贴到铁栏上。</w:t>
      </w:r>
    </w:p>
    <w:p w14:paraId="02EA4E3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“到底怎么了？”监狱长又追问了一遍。</w:t>
      </w:r>
    </w:p>
    <w:p w14:paraId="6CDF809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那犯人猛地拉开牢门。他跪倒在地，抱住监狱长的身体。“请你带我离开这里，请你救救我！”他哭着恳求道，脸上写满了恐惧，双眼瞪得滚圆，身体不住地颤抖。他的手冰冷而僵硬，紧紧抓住了监狱长的手臂。</w:t>
      </w:r>
    </w:p>
    <w:p w14:paraId="32A5E48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“到底发生了什么？”监狱长不耐烦地质问，“你听到声音了吗？”</w:t>
      </w:r>
    </w:p>
    <w:p w14:paraId="18DA6BE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犯人吞吞吐吐地说：“我——我不知道该告诉你什么。”然后突然又因极度恐惧爆发出话语：“快把我带出去，请随便安置到哪里去吧。”</w:t>
      </w:r>
    </w:p>
    <w:p w14:paraId="145D5D6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监狱长和手下们都面露狐疑。</w:t>
      </w:r>
    </w:p>
    <w:p w14:paraId="5A76306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“这是谁？”他问道，“这人被抓了什么罪？”</w:t>
      </w:r>
    </w:p>
    <w:p w14:paraId="11A1582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一名狱警回答：“约瑟夫·巴尔德。被控向一位女性脸上泼硫酸，导致其死亡。”</w:t>
      </w:r>
    </w:p>
    <w:p w14:paraId="2203C46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但犯人喘着气说：“他们无法证明。”他又开始恳求监狱长换一个牢房。</w:t>
      </w:r>
    </w:p>
    <w:p w14:paraId="6DC8442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他仍然紧紧抓住监狱长的手臂不放，监狱长粗暴地甩开了他的手。这位疯子蜷缩成一团的样子让所有人感到困惑——仿佛拥有孩童般毫无道理的恐惧。</w:t>
      </w:r>
    </w:p>
    <w:p w14:paraId="64F2FE3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“听着，巴尔德，”最终监狱长开口，“如果你听到了什么，告诉我到底是什么声音。”他又补充道：“现在说明情况。”</w:t>
      </w:r>
    </w:p>
    <w:p w14:paraId="68CB722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犯人抽泣着回答：“我不能说，我不能说……是从哪里来的？”他的眼睛在牢房里慌乱地扫视。接着他突然爆发：“我不知道它从哪儿来——它不是人的声音！”监狱长重复问，“这不是人发出来的？”</w:t>
      </w:r>
    </w:p>
    <w:p w14:paraId="3DBD0F4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“像是有声音，但不是人类发出的声音。”犯人解释。</w:t>
      </w:r>
    </w:p>
    <w:p w14:paraId="612346F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“是来自监狱内部还是外部的？”</w:t>
      </w:r>
    </w:p>
    <w:p w14:paraId="61E32FB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“我感觉不到它的来源。”巴尔德答道，“它就在这里，在这里，又好像在每个角落。你听见了，我也听见了。”</w:t>
      </w:r>
    </w:p>
    <w:p w14:paraId="3459D9B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一小时来，监狱长努力想得到真相，而巴尔德突然变得固执，拒绝开口——除了继续请求换牢房或让一名狱警留在附近直到天亮。</w:t>
      </w:r>
    </w:p>
    <w:p w14:paraId="223C6D4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“如果再这样尖叫下去，”最终监狱长说，“就把你关进精神病病室。”</w:t>
      </w:r>
    </w:p>
    <w:p w14:paraId="2927DE5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然后他离开，带着一个悲伤而又困惑的表情。</w:t>
      </w:r>
    </w:p>
    <w:p w14:paraId="51FA379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入狱第四天，思考机器再次给监狱长添了些事情。清晨，他从窗口扔下一块布条，上面写着：“只剩三天。”监狱长并不意外；真正令他不安的是：囚犯又从哪里得到新的白布，又用什么写下这些字？</w:t>
      </w:r>
    </w:p>
    <w:p w14:paraId="3863FF7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而更让人费解的是——“他又从哪里弄来笔墨纸张？”</w:t>
      </w:r>
    </w:p>
    <w:p w14:paraId="189A2CA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整个世界都在质问警卫：这谜题该如何解开？</w:t>
      </w:r>
    </w:p>
    <w:p w14:paraId="08F46D4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第四天下午，临近守卫换班时，思考机器隔着窗口问：“今天是几号？”</w:t>
      </w:r>
    </w:p>
    <w:p w14:paraId="145F8C8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“十五号。”守卫答道。</w:t>
      </w:r>
    </w:p>
    <w:p w14:paraId="42B7311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在心里迅速推算，确认当晚九点以后月亮才会升起。随后他又问：“这些弧光灯由谁维修？”“照明公司的工人。”“监狱里没有自己的电工吗？”“没有。”守卫回答。此后，他越来越习惯看见那颗金发的大脑袋长时间出现在窗口。</w:t>
      </w:r>
    </w:p>
    <w:p w14:paraId="74EC73C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换班前不久，思考机器又从栏杆间伸出手，让一张钞票飘落到院里。“这是给你的。”他对守卫说。</w:t>
      </w:r>
    </w:p>
    <w:p w14:paraId="4B09E17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守卫接过钞票交给监狱长；这位大人总是对来自十三号牢房的东西疑心重重。</w:t>
      </w:r>
    </w:p>
    <w:p w14:paraId="6936B5C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“他说是给你的小费,”警卫解释道，而监狱长却答非所收：“我倒是觉得没什么理由拒绝这份心意...”</w:t>
      </w:r>
    </w:p>
    <w:p w14:paraId="14C273B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监狱长忽然想起，范·杜森入狱时只有一张五美元和两张十美元，共二十五美元。第一封布信上已经系着那张五美元，而现在他手里竟又出现了一张五美元。</w:t>
      </w:r>
    </w:p>
    <w:p w14:paraId="6C5B914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这一次，监狱长彻底下定决心：当天深夜，他要以前所未有的仔细程度搜查十三号牢房。一个囚犯若能随意书写、变换钞票面额，还能做出其他无法解释的事情，那就说明监狱里一定出了根本性的漏洞。</w:t>
      </w:r>
    </w:p>
    <w:p w14:paraId="70B3E92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当天深夜三点，监狱长悄无声息地打开十三号牢房的双锁，进门后又把门锁在身后，突然用提灯照向床上的人。思考机器只是平静地睁开眼，戴上眼镜，问：“谁？”</w:t>
      </w:r>
    </w:p>
    <w:p w14:paraId="1CA6DA3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这次搜查细致到了极点。牢房、床铺和囚犯衣物的每一寸都没有放过。监狱长发现地面上的圆孔，灵光一闪，把粗壮的手指探进去，摸索片刻后扯出一样东西——一只死老鼠。他厌恶地把它丢开，又继续搜查。</w:t>
      </w:r>
    </w:p>
    <w:p w14:paraId="5CB6166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窗栏和牢门的钢条依旧纹丝不动。监狱长从鞋开始搜到裤腰，再摸遍所有口袋，最后掏出几张纸币。“五张一美元？”他倒吸一口气。“没错。”囚犯说。</w:t>
      </w:r>
    </w:p>
    <w:p w14:paraId="58ECAC0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“可你进来时明明是两张十美元和一张五美元！你究竟怎么做到的？”“那是我的事。”“是我的人替你换的吗？凭名誉回答。”“没有。”思考机器说。监狱长怒视着他，却无计可施，只得砰地关门离去。</w:t>
      </w:r>
    </w:p>
    <w:p w14:paraId="605CA28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监狱长看了一眼钟：三点五十分。他刚回到床上，监狱里又响起那阵令人心碎的尖叫。他重新点亮提灯，冲向楼上的牢房。</w:t>
      </w:r>
    </w:p>
    <w:p w14:paraId="3705DD9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巴拉德又紧贴着钢门，声嘶力竭地尖叫，直到监狱长把灯光照进牢房才停下。“放我出去！快放我出去！”他喊道，“是我干的，是我杀了她。把它拿走。”</w:t>
      </w:r>
    </w:p>
    <w:p w14:paraId="6F5BF69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“把什么拿走？”“我把酸泼在她脸上——是我干的——我认罪。带我离开这里。”巴拉德的状态十分可怜，监狱长只得把他放到走廊里。过了半小时，他才勉强平静下来。</w:t>
      </w:r>
    </w:p>
    <w:p w14:paraId="38E4F44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巴拉德说，前一晚四点左右，他听见一种低沉、含混、仿佛从坟墓里传来的声音。“它说了什么？”监狱长问。“酸——酸——酸！”犯人喘息着说，“它在指控我。我确实用酸伤了那个女人，可我没想杀她。”</w:t>
      </w:r>
    </w:p>
    <w:p w14:paraId="4563DB0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“除此之外呢？”“还有别的话，但我只听清几个词。先是三遍‘酸’，然后是一阵很长的呜咽声，接着是‘八号帽’——这句话我听见了两遍。”</w:t>
      </w:r>
    </w:p>
    <w:p w14:paraId="54EFAE4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“八号帽？”监狱长重复道，“良心谴责的声音，什么时候还会谈帽子尺寸了？”一名狱卒断言：“他疯了。”监狱长望着浑身发抖的巴拉德，只能表示同意。</w:t>
      </w:r>
    </w:p>
    <w:p w14:paraId="79390EBF">
      <w:pPr>
        <w:rPr>
          <w:rFonts w:hint="eastAsia" w:ascii="仿宋_GB2312" w:hAnsi="仿宋_GB2312" w:eastAsia="仿宋_GB2312" w:cs="仿宋_GB2312"/>
        </w:rPr>
      </w:pPr>
      <w:r>
        <w:rPr>
          <w:rFonts w:hint="eastAsia" w:ascii="仿宋_GB2312" w:hAnsi="仿宋_GB2312" w:eastAsia="仿宋_GB2312" w:cs="仿宋_GB2312"/>
        </w:rPr>
        <w:br w:type="page"/>
      </w:r>
    </w:p>
    <w:p w14:paraId="44E70278">
      <w:pPr>
        <w:pStyle w:val="3"/>
        <w:spacing w:before="200" w:after="400"/>
        <w:jc w:val="center"/>
        <w:rPr>
          <w:rFonts w:hint="eastAsia" w:ascii="仿宋_GB2312" w:hAnsi="仿宋_GB2312" w:eastAsia="仿宋_GB2312" w:cs="仿宋_GB2312"/>
        </w:rPr>
      </w:pPr>
      <w:r>
        <w:rPr>
          <w:rFonts w:hint="eastAsia" w:ascii="仿宋_GB2312" w:hAnsi="仿宋_GB2312" w:eastAsia="仿宋_GB2312" w:cs="仿宋_GB2312"/>
          <w:b/>
          <w:i w:val="0"/>
          <w:color w:val="17324D"/>
          <w:sz w:val="34"/>
        </w:rPr>
        <w:t>第五章</w:t>
      </w:r>
    </w:p>
    <w:p w14:paraId="2F18BAE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第五天到来时，监狱长已经显得疲惫而憔悴。他越来越觉得，这位显赫的囚犯一直在拿他取乐。就在这一天，思考机器又从窗口扔下一块亚麻布，上面写着：“只剩两天。”布条旁还落下一枚五角硬币。</w:t>
      </w:r>
    </w:p>
    <w:p w14:paraId="7F863A1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监狱长清楚得很：十三号牢房里的人不可能有五角硬币，就像他不可能拥有笔、墨和源源不断的白布一样。偏偏这些东西又确实存在。那几句阴森的“酸”和“八号帽”也始终缠着他的思绪。</w:t>
      </w:r>
    </w:p>
    <w:p w14:paraId="11BE052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六天，监狱长收到一张明信片。兰塞姆医生和菲尔丁先生说，他们会在次日，也就是星期四晚上到达奇泽姆监狱；如果范·杜森教授届时还没有逃脱——他们估计他没有，因为没有收到他的通知——两人便在那里与他会合。</w:t>
      </w:r>
    </w:p>
    <w:p w14:paraId="2A04964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“如果他还没有逃脱！”监狱长冷冷地笑了。这一天，思考机器又连续扔下三张布条，反复提醒他一周前约定的时间：星期四晚上八点半。</w:t>
      </w:r>
    </w:p>
    <w:p w14:paraId="47357C7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第七天下午四点，监狱长经过十三号牢房，看见思考机器躺在铁床上，像是睡得很浅。从表面看，一切毫无变化。监狱长敢用名誉担保，从现在到晚上八点半，谁也不可能离开那间牢房。</w:t>
      </w:r>
    </w:p>
    <w:p w14:paraId="139D67D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回程时，他又听见均匀的呼吸声，于是凑近门口看了一眼。高窗射入的一束光落在囚犯脸上；范·杜森显得疲惫而憔悴。就在这时，他微微动了一下，监狱长像做了亏心事似的匆匆离开。</w:t>
      </w:r>
    </w:p>
    <w:p w14:paraId="47B124D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晚上六点以后，监狱长问送饭的狱卒：“十三号牢房一切正常吗？”“正常，先生。不过他没吃多少。”</w:t>
      </w:r>
    </w:p>
    <w:p w14:paraId="17432C3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七点刚过，兰塞姆医生和菲尔丁先生抵达。监狱长正准备把那些布信和这一周的全部苦恼展示给他们，靠河一侧院落的守卫却走进办公室报告：“我这一侧的弧光灯不亮了。”</w:t>
      </w:r>
    </w:p>
    <w:p w14:paraId="22640AC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“该死，那个人简直是个灾星！”监狱长咆哮道，“自从他进来以后，什么怪事都发生了。”守卫回到黑暗的院子，监狱长则打电话给照明公司，要求立刻派三四个人来修灯。</w:t>
      </w:r>
    </w:p>
    <w:p w14:paraId="1781A40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不久，外门守卫送来一封特快信。兰塞姆医生偶然看见信封上的地址，惊叫一声，把信递给菲尔丁先生。“巧合而已。”菲尔丁说，可语气并不肯定。</w:t>
      </w:r>
    </w:p>
    <w:p w14:paraId="1E2E304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将近八点，监狱长从院里回来。电工们已经乘车抵达，正在检查故障。他拿起通往外门岗亭的电话：“来了几个人？四个？三个穿工装的工人，还有一个穿礼服、戴丝帽的经理？好。出去时也必须正好四个，一个都不能少。”</w:t>
      </w:r>
    </w:p>
    <w:p w14:paraId="14D3571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监狱长漫不经心地拆开特快信，刚看一眼便僵住了。“怎么了？”菲尔丁问。“这是从十三号牢房寄出的特快信，”监狱长喘着气说，“一封晚餐邀请。”</w:t>
      </w:r>
    </w:p>
    <w:p w14:paraId="335A026C">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“什么？”两位客人同时站了起来。监狱长立即命令一名守卫跑去确认范·杜森是否还在牢房。不一会儿，守卫回来报告：“他还在，先生。我亲眼看见他躺在床上。”</w:t>
      </w:r>
    </w:p>
    <w:p w14:paraId="1AADC11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“我就说嘛，他不可能在外面。”监狱长松了口气，“可这封信又是怎么寄出去的？”就在这时，通往院子的钢门被人敲响。两名记者获准进来。</w:t>
      </w:r>
    </w:p>
    <w:p w14:paraId="086C5009">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走在前面的，是监狱长认识的《每日美国人报》记者哈钦森·哈奇。另一个人不耐烦地说：“好了，我来了。”那正是思考机器。</w:t>
      </w:r>
    </w:p>
    <w:p w14:paraId="3ED9644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监狱长张口结舌。兰塞姆医生和菲尔丁先生只是惊讶，而监狱长几乎已经瘫住。“你——你究竟是怎么做到的？”他终于挤出一句话。</w:t>
      </w:r>
    </w:p>
    <w:p w14:paraId="6270864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“回牢房看看。”思考机器说。监狱长恍惚地领路。提灯照进十三号牢房，床上分明还躺着一个金发的人影。监狱长看看身边的教授，又看看床上的身影，几乎怀疑自己正在做梦。</w:t>
      </w:r>
    </w:p>
    <w:p w14:paraId="3CF6468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他用发抖的手打开牢门。思考机器走进去，抬脚一踢牢门下部，三根钢条立即倒下，第四根也折断滚进走廊。随后他站上床，手臂在小窗上一扫，所有窗栏都脱落下来。</w:t>
      </w:r>
    </w:p>
    <w:p w14:paraId="591E285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“床上是什么？”监狱长问。“一顶假发。把毯子掀开。”毯子下面是一大卷结实的绳索，还有匕首、锉刀、电线、钢钳、小锤和一把短枪。</w:t>
      </w:r>
    </w:p>
    <w:p w14:paraId="4B57114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“你到底怎么做到的？”监狱长又问。“诸位九点半还要到我家吃晚餐，”思考机器说，“再不走就要迟到了。”“可你到底是怎么——”“永远不要以为，你能困住一个真正会使用头脑的人。走吧。”</w:t>
      </w:r>
    </w:p>
    <w:p w14:paraId="46C41B49">
      <w:pPr>
        <w:rPr>
          <w:rFonts w:hint="eastAsia" w:ascii="仿宋_GB2312" w:hAnsi="仿宋_GB2312" w:eastAsia="仿宋_GB2312" w:cs="仿宋_GB2312"/>
        </w:rPr>
      </w:pPr>
      <w:r>
        <w:rPr>
          <w:rFonts w:hint="eastAsia" w:ascii="仿宋_GB2312" w:hAnsi="仿宋_GB2312" w:eastAsia="仿宋_GB2312" w:cs="仿宋_GB2312"/>
        </w:rPr>
        <w:br w:type="page"/>
      </w:r>
    </w:p>
    <w:p w14:paraId="7A47CFBA">
      <w:pPr>
        <w:pStyle w:val="3"/>
        <w:spacing w:before="200" w:after="400"/>
        <w:jc w:val="center"/>
        <w:rPr>
          <w:rFonts w:hint="eastAsia" w:ascii="仿宋_GB2312" w:hAnsi="仿宋_GB2312" w:eastAsia="仿宋_GB2312" w:cs="仿宋_GB2312"/>
        </w:rPr>
      </w:pPr>
      <w:r>
        <w:rPr>
          <w:rFonts w:hint="eastAsia" w:ascii="仿宋_GB2312" w:hAnsi="仿宋_GB2312" w:eastAsia="仿宋_GB2312" w:cs="仿宋_GB2312"/>
          <w:b/>
          <w:i w:val="0"/>
          <w:color w:val="17324D"/>
          <w:sz w:val="34"/>
        </w:rPr>
        <w:t>第六章</w:t>
      </w:r>
    </w:p>
    <w:p w14:paraId="44BAF0F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范·杜森教授的住处里举行了一场令人坐立不安的晚餐。来客是兰塞姆医生、菲尔丁先生、监狱长和记者哈钦森·哈奇。饭菜完全依照教授一周前的吩咐，分秒不差地端上桌；兰塞姆医生觉得洋蓟格外美味。</w:t>
      </w:r>
    </w:p>
    <w:p w14:paraId="1A7681C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晚餐终于结束，思考机器眯起眼，直直盯住兰塞姆医生。“现在你相信了吗？”“相信。”“你承认这是一场公平的试验吗？”“承认。”监狱长早已迫不及待：“那就请你告诉我们，你究竟是怎么做到的。”</w:t>
      </w:r>
    </w:p>
    <w:p w14:paraId="588D6624">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扶正眼镜，从头讲起：“我的约定，是只带必要衣物进入一间牢房，并在一周内离开。我以前从未见过奇泽姆监狱。进十三号牢房以前，我要了牙粉、两张十美元和一张五美元的钞票，还请人把鞋擦亮。即使这些要求被拒绝，也不会真正妨碍我；不过你们都答应了。”</w:t>
      </w:r>
    </w:p>
    <w:p w14:paraId="49E24C8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“我知道，牢房里不会留下任何你们认为可能被我利用的东西。所以门一锁上，我看起来便束手无策——除非我能把那三样看似无害的东西变成工具。任何东西到了懂得使用它的人手里，都可能变得危险。”</w:t>
      </w:r>
    </w:p>
    <w:p w14:paraId="4FFBE1C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“第一夜我除了睡觉，就是捉老鼠。我提出第二天再开始，并不是为了预先安排外援；我只是知道，那一晚来不及做任何事。我同样知道，只要需要，我总能设法同想联系的人取得联系。”</w:t>
      </w:r>
    </w:p>
    <w:p w14:paraId="456B312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二天清晨，我从窗口观察环境。翻墙显然没有意义，因为我的目标不只是离开牢房，还要离开整座监狱。河流和公共球场告诉我：墙外那一侧可以有人靠近，而不至于立刻引起怀疑。更重要的是，弧光灯的供电线就在窗口几英尺之外。”</w:t>
      </w:r>
    </w:p>
    <w:p w14:paraId="6AFBA64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“我又回想进入牢房的路线。七道门隔在我与自由之间，所以暂时放弃从监狱内部硬闯。花岗岩墙也不可能凿穿。就在这时，一只老鼠从我脚边跑过。”</w:t>
      </w:r>
    </w:p>
    <w:p w14:paraId="5AA533D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“牢房里至少有五六只老鼠，可我故意惊吓它们时，没有一只从门缝出去，它们却全都消失了。另一条路意味着另一个开口。我找到那个开口：一根废弃已久、积满灰尘的排水管。”</w:t>
      </w:r>
    </w:p>
    <w:p w14:paraId="34F3E71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“狱卒无意间告诉我两件重要的事：监狱七年前更换过排水系统；河流距此只有三百英尺。于是我知道，这根管子属于旧系统，大致朝河边倾斜。但它的出口究竟在水里还是陆地上？”</w:t>
      </w:r>
    </w:p>
    <w:p w14:paraId="5BE0D060">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“我抓了十几只老鼠来检查。它们身上完全干燥，而且不是家鼠，而是田野里的水鼠。因此，管道的另一头必定在围墙外的陆地上。到这里，一切都很顺利。”</w:t>
      </w:r>
    </w:p>
    <w:p w14:paraId="022BFE6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“接下来，我必须让监狱长把注意力放到错误方向。于是，我从衬衫上撕下一片布，写了一封给兰塞姆医生的信，系上五美元，从窗口扔下去。我知道守卫会把它交给监狱长。”</w:t>
      </w:r>
    </w:p>
    <w:p w14:paraId="2FB552C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监狱长拿出了那张密码布。思考机器说：“从最后的署名T开始倒着读，不要理会原来的分词。”监狱长照做，终于拼出一句话：“这不是我打算采用的逃跑方法。”</w:t>
      </w:r>
    </w:p>
    <w:p w14:paraId="6E5DD0B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“你用什么写的？”兰塞姆医生问。思考机器伸出脚。鞋面上的黑色鞋油已经被刮得干干净净。“鞋油加水就是墨水；鞋带末端的金属头可以当一支还算好用的笔。”</w:t>
      </w:r>
    </w:p>
    <w:p w14:paraId="4489F8A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封信成功引来了监狱长的搜查。我希望让他养成反复搜查牢房的习惯，等他一次次一无所获，最后便会厌烦和松懈。他拿走白衬衫时，以为只有两块布被撕掉；其实我还从硬衬胸片的内层撕下一块九英寸见方的布，揉成小球藏在嘴里。”</w:t>
      </w:r>
    </w:p>
    <w:p w14:paraId="0495DA0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“随后，我开始真正的行动。我把两只袜子的上缘拆散，得到近四分之一英里长、相当结实的细线。我在剩下的一半白布上给哈钦森·哈奇先生写信，说明自己的处境。”</w:t>
      </w:r>
    </w:p>
    <w:p w14:paraId="4D9FFBC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“我在布上写：‘拾到者请将此物交给《每日美国人报》的哈钦森·哈奇；他会为这条消息再付十美元。’然后系上一张十美元钞票。只要有人看见钱，就一定会注意这块布。”</w:t>
      </w:r>
    </w:p>
    <w:p w14:paraId="6058BA2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“怎样把它送到墙外球场？我抓住一只老鼠，把布信和钞票牢牢系在它一条腿上，把袜线系在另一条腿上，再将它放进排水管。受惊的老鼠会一直向外跑，到了地面才可能停下来咬掉身上的东西。”</w:t>
      </w:r>
    </w:p>
    <w:p w14:paraId="238B572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“那是几个极其焦虑的小时。线可能被咬断，布信可能落在无人发现的地方，任何事情都可能失败。但老鼠一直跑到牢房里只剩几英尺线，我便相信它已经到了管外。”</w:t>
      </w:r>
    </w:p>
    <w:p w14:paraId="48A994C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接下来我只能等待，同时准备备用方案。我公开行贿狱卒，借机得知他只掌握七道门中两道门的钥匙；又拆下鞋跟里的钢片，假装在锯窗栏。那些都是假线索，却让监狱长越来越相信自己已经看穿了我的计划。”</w:t>
      </w:r>
    </w:p>
    <w:p w14:paraId="4225A53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“第三夜，我一直握着袜线不敢睡，等待外面传来约定的轻扯。大约三点半，我终于感到了那一下信号。真正的死刑犯得到生路时，也不会比我更高兴。”</w:t>
      </w:r>
    </w:p>
    <w:p w14:paraId="0DA05B8E">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思考机器转向哈奇：“接下来由你解释。”哈奇说：“一个在球场玩耍的男孩把布信送到我手里。我立刻意识到这是条大新闻，于是再给他十美元，并买来几轴丝线、麻绳和一卷柔韧的细金属线。”</w:t>
      </w:r>
    </w:p>
    <w:p w14:paraId="383671E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“我让男孩指出发现布信的位置，从那里开始寻找。凌晨两点起，我用一盏小电灯搜了一个小时二十分钟，才在杂草中找到排水管口和细线末端。我按约定轻扯三下，再扯第四下；里面立即传来回应。”</w:t>
      </w:r>
    </w:p>
    <w:p w14:paraId="7CBD458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“我先把丝线系在细线上，由教授拉入牢房；再接上麻绳；最后接上金属线。这样，我们便建立了一条从排水管口直通十三号牢房、不会被老鼠咬断的牢固通道。”</w:t>
      </w:r>
    </w:p>
    <w:p w14:paraId="05643FA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思考机器接着说：“整个过程绝对安静。拿到金属线后，我们试着把排水管当作传声筒。声音很模糊，我又不敢喊得太响。我要他送硝酸进来，于是反复说了好几遍‘酸’。”</w:t>
      </w:r>
    </w:p>
    <w:p w14:paraId="5BD79BAA">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就在这时，楼上有人尖叫。我立刻知道谈话被听见了；你们赶来时，我装作熟睡。那是整个计划最接近败露的一次。后来，我又通过传声筒重复‘酸’，还说了两遍‘八号帽’——那是我的帽子尺寸。巴拉德听到的，正是这些支离破碎的话。”</w:t>
      </w:r>
    </w:p>
    <w:p w14:paraId="714E126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“有了金属线，一切物品都可以像坐小车一样沿管道进出。我用它收到零钱，制造钞票面额变化的谜团；也收到薄瓶装的硝酸、工具、绳索和最后需要的衣物。不用的东西则重新送回管道。”</w:t>
      </w:r>
    </w:p>
    <w:p w14:paraId="72CFD2A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“为了最终离开，我必须先让院中守卫习惯看见我长时间站在窗口。我不断从窗口扔下夸耀式的布条，偶尔同守卫说话，终于打听到：监狱没有自己的电工，灯坏了只能叫照明公司的人来。”</w:t>
      </w:r>
    </w:p>
    <w:p w14:paraId="6FAA99F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“这就把道路完全打开了。最后一晚天黑后，我准备用蘸酸的金属线破坏离窗口只有几英尺的供电线。院子一旦陷入黑暗，照明公司的电工便会被召进监狱，而哈奇也会混在他们中间。”</w:t>
      </w:r>
    </w:p>
    <w:p w14:paraId="0F8DFE7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“窗栏和牢门钢条同样是用硝酸处理的。第五、第六和第七天，守卫看见我一小时又一小时站在窗口，却没发现我正用一段细金属线把硝酸一点点涂在钢条上。牙粉用来围住酸液，防止它四处流淌。”</w:t>
      </w:r>
    </w:p>
    <w:p w14:paraId="40D82B61">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“我注意到狱卒检查牢门时，总是摇上部的钢条，从不碰下部。所以我腐蚀下方的几根，只留下薄薄一点金属维持原状。窗栏也被同样处理。床上的假人、假发和那堆工具，则是为了让哈奇的新闻报道更精彩。”</w:t>
      </w:r>
    </w:p>
    <w:p w14:paraId="09AB48AF">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“至于特快信，我在牢房里用哈奇送进来的钢笔写好，再通过管道送出去，由他代为寄出。这样，当信抵达办公室时，看起来就像我仍在十三号牢房里寄出了邀请。”</w:t>
      </w:r>
    </w:p>
    <w:p w14:paraId="0288EAF6">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监狱长仍不满足：“可你究竟怎样离开院子，又从正门走进我的办公室？”</w:t>
      </w:r>
    </w:p>
    <w:p w14:paraId="54EED46D">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“非常简单。停电时，我用酸破坏供电线；重新送电后，弧光灯自然不会亮。守卫去报告故障，院子陷入黑暗，我便拆下窗栏，从狭窄窗口挤出去，站在窗沿上把栏杆恢复原状，然后躲进阴影里等待电工到来。”</w:t>
      </w:r>
    </w:p>
    <w:p w14:paraId="76523902">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哈奇是其中一员。他把帽子、短外套和工装裤递给我；就在离你不到十英尺的地方，我换好衣服。随后他装作叫一个工人同去货车取东西，我便跟着他走出大门。外门守卫只看见两个刚刚进去的维修工，自然放我们通行。”</w:t>
      </w:r>
    </w:p>
    <w:p w14:paraId="11D0A52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“我们换回自己的衣服，再以记者身份回来要求见你。事情就是这样。”</w:t>
      </w:r>
    </w:p>
    <w:p w14:paraId="61B51898">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众人沉默了好几分钟。兰塞姆医生终于叹道：“不可思议，实在不可思议。”菲尔丁先生问：“哈奇怎么能跟着照明公司的电工进来？”</w:t>
      </w:r>
    </w:p>
    <w:p w14:paraId="1296BE73">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“他的父亲正是那家公司的经理。”思考机器答道。兰塞姆医生又问：“如果外面没有哈奇帮忙呢？”“每一个囚犯，在外面总会有一个愿意帮助他的朋友。”</w:t>
      </w:r>
    </w:p>
    <w:p w14:paraId="21350607">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监狱长仍不死心：“那么——假如那里根本没有旧排水管呢？”“还有另外两条路。”思考机器神秘地回答。</w:t>
      </w:r>
    </w:p>
    <w:p w14:paraId="490C668B">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十分钟后，电话铃响了。监狱长接起电话：“灯已经修好了？很好。电线是在十三号牢房旁边断的？我知道。什么？电工人数多了一个？你放进来四个人，已经出去两个，可里面还剩三个？”</w:t>
      </w:r>
    </w:p>
    <w:p w14:paraId="3C484205">
      <w:pPr>
        <w:spacing w:before="0" w:after="120" w:line="320" w:lineRule="auto"/>
        <w:ind w:firstLine="446"/>
        <w:jc w:val="both"/>
        <w:rPr>
          <w:rFonts w:hint="eastAsia" w:ascii="仿宋_GB2312" w:hAnsi="仿宋_GB2312" w:eastAsia="仿宋_GB2312" w:cs="仿宋_GB2312"/>
        </w:rPr>
      </w:pPr>
      <w:r>
        <w:rPr>
          <w:rFonts w:hint="eastAsia" w:ascii="仿宋_GB2312" w:hAnsi="仿宋_GB2312" w:eastAsia="仿宋_GB2312" w:cs="仿宋_GB2312"/>
          <w:b w:val="0"/>
          <w:i w:val="0"/>
          <w:color w:val="20242A"/>
          <w:sz w:val="22"/>
        </w:rPr>
        <w:t>监狱长困惑地转向众人。思考机器淡淡地说：“我就是多出来的那一个。”“哦。”监狱长终于明白了，随即对电话那头说，“把第五个人也放出去吧，他没问题。”</w:t>
      </w:r>
    </w:p>
    <w:bookmarkEnd w:id="0"/>
    <w:sectPr>
      <w:headerReference r:id="rId5" w:type="default"/>
      <w:footerReference r:id="rId6"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LXGW WenKai">
    <w:panose1 w:val="02020500000000000000"/>
    <w:charset w:val="86"/>
    <w:family w:val="auto"/>
    <w:pitch w:val="default"/>
    <w:sig w:usb0="E00002FF" w:usb1="7BDFFFFF" w:usb2="04000016" w:usb3="0000A008" w:csb0="6014019F" w:csb1="DFD7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仿宋_GB2312">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4F0A0">
    <w:pPr>
      <w:pStyle w:val="24"/>
      <w:jc w:val="center"/>
    </w:pPr>
    <w:r>
      <w:rPr>
        <w:rFonts w:ascii="LXGW WenKai" w:hAnsi="LXGW WenKai" w:eastAsia="LXGW WenKai"/>
        <w:b w:val="0"/>
        <w:i w:val="0"/>
        <w:color w:val="6B7280"/>
        <w:sz w:val="17"/>
      </w:rPr>
      <w:fldChar w:fldCharType="begin"/>
    </w:r>
    <w:r>
      <w:rPr>
        <w:rFonts w:ascii="LXGW WenKai" w:hAnsi="LXGW WenKai" w:eastAsia="LXGW WenKai"/>
        <w:b w:val="0"/>
        <w:i w:val="0"/>
        <w:color w:val="6B7280"/>
        <w:sz w:val="17"/>
      </w:rPr>
      <w:instrText xml:space="preserve"> PAGE </w:instrText>
    </w:r>
    <w:r>
      <w:rPr>
        <w:rFonts w:ascii="LXGW WenKai" w:hAnsi="LXGW WenKai" w:eastAsia="LXGW WenKai"/>
        <w:b w:val="0"/>
        <w:i w:val="0"/>
        <w:color w:val="6B7280"/>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0" w:lineRule="auto"/>
      </w:pPr>
      <w:r>
        <w:separator/>
      </w:r>
    </w:p>
  </w:footnote>
  <w:footnote w:type="continuationSeparator" w:id="1">
    <w:p>
      <w:pPr>
        <w:spacing w:before="0" w:after="0" w:line="32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A8ACC">
    <w:pPr>
      <w:pStyle w:val="25"/>
      <w:jc w:val="center"/>
    </w:pPr>
    <w:r>
      <w:rPr>
        <w:rFonts w:ascii="LXGW WenKai" w:hAnsi="LXGW WenKai" w:eastAsia="LXGW WenKai"/>
        <w:b w:val="0"/>
        <w:i w:val="0"/>
        <w:color w:val="6B7280"/>
        <w:sz w:val="17"/>
      </w:rPr>
      <w:t>《第十三号牢房》  ·  雅克·福翠尔</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57376A"/>
    <w:rsid w:val="7EFF65DC"/>
    <w:rsid w:val="DF7F9A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0" w:lineRule="auto"/>
    </w:pPr>
    <w:rPr>
      <w:rFonts w:ascii="LXGW WenKai" w:hAnsi="LXGW WenKai" w:eastAsia="LXGW WenKai" w:cstheme="minorBidi"/>
      <w:color w:val="20242A"/>
      <w:sz w:val="22"/>
      <w:szCs w:val="22"/>
      <w:lang w:val="en-US" w:eastAsia="en-US" w:bidi="ar-SA"/>
    </w:rPr>
  </w:style>
  <w:style w:type="paragraph" w:styleId="3">
    <w:name w:val="heading 1"/>
    <w:basedOn w:val="1"/>
    <w:next w:val="1"/>
    <w:link w:val="138"/>
    <w:qFormat/>
    <w:uiPriority w:val="9"/>
    <w:pPr>
      <w:keepNext/>
      <w:keepLines/>
      <w:spacing w:before="360" w:after="200"/>
      <w:outlineLvl w:val="0"/>
    </w:pPr>
    <w:rPr>
      <w:rFonts w:asciiTheme="majorHAnsi" w:hAnsiTheme="majorHAnsi" w:eastAsiaTheme="majorEastAsia" w:cstheme="majorBidi"/>
      <w:b/>
      <w:bCs/>
      <w:color w:val="17324D"/>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315F82"/>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15558</Words>
  <Characters>15617</Characters>
  <Lines>0</Lines>
  <Paragraphs>0</Paragraphs>
  <TotalTime>1</TotalTime>
  <ScaleCrop>false</ScaleCrop>
  <LinksUpToDate>false</LinksUpToDate>
  <CharactersWithSpaces>15634</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2013-12-24T14:15:00Z</dcterms:created>
  <dc:creator>python-docx</dc:creator>
  <dc:description>generated by python-docx</dc:description>
  <cp:lastModifiedBy>隐形兽</cp:lastModifiedBy>
  <dcterms:modified xsi:type="dcterms:W3CDTF">2026-08-06T13:56:41Z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933E4811FEE8FC891922746A6DB3C010_43</vt:lpwstr>
  </property>
</Properties>
</file>